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32944">
      <w:pPr>
        <w:pStyle w:val="36"/>
      </w:pPr>
      <w:r>
        <w:t>CURRICULUM VITAE</w:t>
      </w:r>
    </w:p>
    <w:p w14:paraId="41E58637">
      <w:pPr>
        <w:pStyle w:val="2"/>
      </w:pPr>
      <w:r>
        <w:t>Personal Information</w:t>
      </w:r>
    </w:p>
    <w:p w14:paraId="3C3586E9">
      <w:r>
        <w:t>Name: Cyril Kiprotich</w:t>
      </w:r>
    </w:p>
    <w:p w14:paraId="78660D8A">
      <w:r>
        <w:t>Email: cyrilkiprotich8@gmail.com</w:t>
      </w:r>
    </w:p>
    <w:p w14:paraId="054FCC33">
      <w:r>
        <w:t>GitHub: github.com/cyrilxplorer</w:t>
      </w:r>
    </w:p>
    <w:p w14:paraId="2D464B73">
      <w:r>
        <w:t>Profession: Student Developer</w:t>
      </w:r>
    </w:p>
    <w:p w14:paraId="677E261D">
      <w:pPr>
        <w:pStyle w:val="2"/>
      </w:pPr>
      <w:r>
        <w:t>Profile</w:t>
      </w:r>
    </w:p>
    <w:p w14:paraId="13F32D7B">
      <w:r>
        <w:t>Passionate student developer with skills in Python, Java, and Web Development. Interested in building software solutions, learning new technologies, and solving real-world problems through programming.</w:t>
      </w:r>
    </w:p>
    <w:p w14:paraId="2026F932">
      <w:pPr>
        <w:pStyle w:val="2"/>
      </w:pPr>
      <w:r>
        <w:t>Skills</w:t>
      </w:r>
    </w:p>
    <w:p w14:paraId="14F23FCA">
      <w:pPr>
        <w:pStyle w:val="23"/>
      </w:pPr>
      <w:r>
        <w:t>Python Programming</w:t>
      </w:r>
    </w:p>
    <w:p w14:paraId="57D22899">
      <w:pPr>
        <w:pStyle w:val="23"/>
      </w:pPr>
      <w:r>
        <w:t>Java Programming</w:t>
      </w:r>
    </w:p>
    <w:p w14:paraId="407A8C75">
      <w:pPr>
        <w:pStyle w:val="23"/>
      </w:pPr>
      <w:r>
        <w:t>HTML</w:t>
      </w:r>
    </w:p>
    <w:p w14:paraId="4BA9385A">
      <w:pPr>
        <w:pStyle w:val="23"/>
      </w:pPr>
      <w:r>
        <w:t>CSS</w:t>
      </w:r>
    </w:p>
    <w:p w14:paraId="25152B75">
      <w:pPr>
        <w:pStyle w:val="23"/>
      </w:pPr>
      <w:r>
        <w:t>JavaScript</w:t>
      </w:r>
    </w:p>
    <w:p w14:paraId="4F012825">
      <w:pPr>
        <w:pStyle w:val="23"/>
      </w:pPr>
      <w:r>
        <w:t>Web Development</w:t>
      </w:r>
    </w:p>
    <w:p w14:paraId="24E5848D">
      <w:pPr>
        <w:pStyle w:val="2"/>
      </w:pPr>
      <w:r>
        <w:t>Projects</w:t>
      </w:r>
    </w:p>
    <w:p w14:paraId="0D6C3F8D">
      <w:pPr>
        <w:pStyle w:val="23"/>
      </w:pPr>
      <w:r>
        <w:t>Portfolio Website</w:t>
      </w:r>
    </w:p>
    <w:p w14:paraId="69B195A2">
      <w:r>
        <w:t>Personal developer website showcasing skills and projects.</w:t>
      </w:r>
    </w:p>
    <w:p w14:paraId="6699C9A7">
      <w:pPr>
        <w:pStyle w:val="2"/>
      </w:pPr>
      <w:r>
        <w:t>Education</w:t>
      </w:r>
    </w:p>
    <w:p w14:paraId="1953EDD5">
      <w:pPr>
        <w:rPr>
          <w:rFonts w:hint="default"/>
          <w:lang w:val="en-US"/>
        </w:rPr>
      </w:pPr>
      <w:r>
        <w:t xml:space="preserve">Student — </w:t>
      </w:r>
      <w:r>
        <w:rPr>
          <w:rFonts w:hint="default"/>
          <w:lang w:val="en-US"/>
        </w:rPr>
        <w:t>student at mangu school</w:t>
      </w:r>
      <w:bookmarkStart w:id="0" w:name="_GoBack"/>
      <w:bookmarkEnd w:id="0"/>
    </w:p>
    <w:p w14:paraId="6FA8087C">
      <w:pPr>
        <w:pStyle w:val="2"/>
      </w:pPr>
      <w:r>
        <w:t>Interests</w:t>
      </w:r>
    </w:p>
    <w:p w14:paraId="35CCDDA9">
      <w:pPr>
        <w:pStyle w:val="23"/>
      </w:pPr>
      <w:r>
        <w:t>Software Development</w:t>
      </w:r>
    </w:p>
    <w:p w14:paraId="7E22E38D">
      <w:pPr>
        <w:pStyle w:val="23"/>
      </w:pPr>
      <w:r>
        <w:t>Web Design</w:t>
      </w:r>
    </w:p>
    <w:p w14:paraId="6C556113">
      <w:pPr>
        <w:pStyle w:val="23"/>
      </w:pPr>
      <w:r>
        <w:t>Programming</w:t>
      </w:r>
    </w:p>
    <w:p w14:paraId="6A89750E">
      <w:pPr>
        <w:pStyle w:val="23"/>
      </w:pPr>
      <w:r>
        <w:t>Technology Innovation</w:t>
      </w:r>
    </w:p>
    <w:p w14:paraId="68B66C28">
      <w:pPr>
        <w:pStyle w:val="2"/>
      </w:pPr>
      <w:r>
        <w:t>Contact Information</w:t>
      </w:r>
    </w:p>
    <w:p w14:paraId="6FCD0A31">
      <w:r>
        <w:t>Email: cyrilkiprotich8@gmail.com</w:t>
      </w:r>
    </w:p>
    <w:p w14:paraId="121B7407">
      <w:r>
        <w:t>GitHub: github.com/cyrilxplorer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D1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Emmaculate Cherono</cp:lastModifiedBy>
  <dcterms:modified xsi:type="dcterms:W3CDTF">2026-04-03T09:42:06Z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37CBC02AD42041E0B8AD127996542ED2_12</vt:lpwstr>
  </property>
</Properties>
</file>